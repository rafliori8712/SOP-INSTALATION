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9B9EB4">
      <w:pPr>
        <w:pStyle w:val="36"/>
      </w:pPr>
      <w:r>
        <w:t>Tutorial: Install and Configure JupyterHub with LDAP Authentication Using Virtualenv</w:t>
      </w:r>
    </w:p>
    <w:p w14:paraId="3B94B267">
      <w:pPr>
        <w:pStyle w:val="2"/>
      </w:pPr>
      <w:r>
        <w:t>Introduction</w:t>
      </w:r>
    </w:p>
    <w:p w14:paraId="53AE58FF">
      <w:r>
        <w:t>This tutorial provides a step-by-step guide to installing and configuring JupyterHub with LDAP authentication on a Linux server using a Python virtual environm</w:t>
      </w:r>
      <w:bookmarkStart w:id="0" w:name="_GoBack"/>
      <w:bookmarkEnd w:id="0"/>
      <w:r>
        <w:t>ent (venv). We will cover the installation of necessary dependencies, JupyterHub, LDAPAuthenticator, and the configuration details.</w:t>
      </w:r>
    </w:p>
    <w:p w14:paraId="13961167">
      <w:pPr>
        <w:pStyle w:val="2"/>
      </w:pPr>
      <w:r>
        <w:t>1. Install Prerequisites</w:t>
      </w:r>
    </w:p>
    <w:p w14:paraId="37A36500">
      <w:r>
        <w:t>First, ensure that your server has the necessary software packages installed.</w:t>
      </w:r>
    </w:p>
    <w:p w14:paraId="71A31A91">
      <w:pPr>
        <w:pStyle w:val="3"/>
      </w:pPr>
      <w:r>
        <w:t>1.1. Install Python 3 and pip</w:t>
      </w:r>
    </w:p>
    <w:p w14:paraId="57636B16">
      <w:r>
        <w:t>You need Python 3 and pip for installing JupyterHub and its dependencies.</w:t>
      </w:r>
    </w:p>
    <w:p w14:paraId="666A3E23">
      <w:r>
        <w:t>Run the following commands to install Python 3 and pip:</w:t>
      </w:r>
    </w:p>
    <w:p w14:paraId="76B4C8A2">
      <w:r>
        <w:rPr>
          <w:sz w:val="22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-82550</wp:posOffset>
                </wp:positionH>
                <wp:positionV relativeFrom="paragraph">
                  <wp:posOffset>32385</wp:posOffset>
                </wp:positionV>
                <wp:extent cx="5681345" cy="947420"/>
                <wp:effectExtent l="38735" t="15240" r="42545" b="66040"/>
                <wp:wrapNone/>
                <wp:docPr id="1" name="Rectangle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345" cy="9474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.5pt;margin-top:2.55pt;height:74.6pt;width:447.35pt;z-index:-251657216;v-text-anchor:middle;mso-width-relative:page;mso-height-relative:page;" fillcolor="#000000 [3213]" filled="t" stroked="t" coordsize="21600,21600" o:gfxdata="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/CAi0tgAAAAJAQAADwAAAAAAAAAB&#10;ACAAAAAiAAAAZHJzL2Rvd25yZXYueG1sUEsBAhQAFAAAAAgAh07iQLGPZTu7AgAAxQUAAA4AAAAA&#10;AAAAAQAgAAAAJwEAAGRycy9lMm9Eb2MueG1sUEsFBgAAAAAGAAYAWQEAAFQGAAAAAA==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```bash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sudo apt-get update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sudo apt-get install python3 python3-pip python3-venv -y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</w:t>
      </w:r>
    </w:p>
    <w:p w14:paraId="65482097">
      <w:pPr>
        <w:pStyle w:val="3"/>
      </w:pPr>
      <w:r>
        <w:t>1.2. Install Node.js and npm</w:t>
      </w:r>
    </w:p>
    <w:p w14:paraId="41C1BD47">
      <w:r>
        <w:t>Node.js and npm are required to install the configurable-http-proxy for JupyterHub.</w:t>
      </w:r>
    </w:p>
    <w:p w14:paraId="6BF4D992">
      <w:r>
        <w:t>Run the following commands to install Node.js and npm:</w:t>
      </w:r>
    </w:p>
    <w:p w14:paraId="49174DF1">
      <w:r>
        <w:rPr>
          <w:sz w:val="22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-106680</wp:posOffset>
                </wp:positionH>
                <wp:positionV relativeFrom="paragraph">
                  <wp:posOffset>63500</wp:posOffset>
                </wp:positionV>
                <wp:extent cx="5681345" cy="947420"/>
                <wp:effectExtent l="38735" t="15240" r="42545" b="66040"/>
                <wp:wrapNone/>
                <wp:docPr id="2" name="Rectangl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345" cy="9474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.4pt;margin-top:5pt;height:74.6pt;width:447.35pt;z-index:-251656192;v-text-anchor:middle;mso-width-relative:page;mso-height-relative:page;" fillcolor="#000000 [3213]" filled="t" stroked="t" coordsize="21600,21600" o:gfxdata="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CtAcjf2QAAAAoBAAAPAAAAAAAA&#10;AAEAIAAAACIAAABkcnMvZG93bnJldi54bWxQSwECFAAUAAAACACHTuJAVP2N47wCAADFBQAADgAA&#10;AAAAAAABACAAAAAoAQAAZHJzL2Uyb0RvYy54bWxQSwUGAAAAAAYABgBZAQAAVgYAAAAA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```bash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curl -sL https://deb.nodesource.com/setup_14.x | sudo -E bash -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sudo apt-get install -y nodejs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</w:t>
      </w:r>
    </w:p>
    <w:p w14:paraId="2ED39227">
      <w:pPr>
        <w:pStyle w:val="2"/>
      </w:pPr>
      <w:r>
        <w:t>2. Set Up Python Virtual Environment (venv)</w:t>
      </w:r>
    </w:p>
    <w:p w14:paraId="49878C9D">
      <w:r>
        <w:t>To keep the JupyterHub environment isolated, create a Python virtual environment and activate it.</w:t>
      </w:r>
    </w:p>
    <w:p w14:paraId="0D97DF05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-49530</wp:posOffset>
                </wp:positionH>
                <wp:positionV relativeFrom="paragraph">
                  <wp:posOffset>83820</wp:posOffset>
                </wp:positionV>
                <wp:extent cx="5681345" cy="947420"/>
                <wp:effectExtent l="38735" t="15240" r="42545" b="6604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345" cy="9474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9pt;margin-top:6.6pt;height:74.6pt;width:447.35pt;z-index:-251655168;v-text-anchor:middle;mso-width-relative:page;mso-height-relative:page;" fillcolor="#000000 [3213]" filled="t" stroked="t" coordsize="21600,21600" o:gfxdata="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Gb4r+bYAAAACQEAAA8AAAAAAAAA&#10;AQAgAAAAIgAAAGRycy9kb3ducmV2LnhtbFBLAQIUABQAAAAIAIdO4kDILgUdvAIAAMUFAAAOAAAA&#10;AAAAAAEAIAAAACcBAABkcnMvZTJvRG9jLnhtbFBLBQYAAAAABgAGAFkBAABVBgAAAAA=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```bash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python3 -m venv jupyterhub_env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source jupyterhub_env/bin/activate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</w:t>
      </w:r>
    </w:p>
    <w:p w14:paraId="57959A1E">
      <w:pPr>
        <w:pStyle w:val="2"/>
      </w:pPr>
      <w:r>
        <w:t>3. Install JupyterHub and Dependencies</w:t>
      </w:r>
    </w:p>
    <w:p w14:paraId="02E74EE9">
      <w:r>
        <w:t>With the virtual environment activated, install JupyterHub and its dependencies.</w:t>
      </w:r>
    </w:p>
    <w:p w14:paraId="68E5B6CA">
      <w:pPr>
        <w:pStyle w:val="3"/>
      </w:pPr>
      <w:r>
        <w:t>3.1. Install JupyterHub and Configurable HTTP Proxy</w:t>
      </w:r>
    </w:p>
    <w:p w14:paraId="6FFBAF12">
      <w:r>
        <w:t>Run the following commands to install JupyterHub and the configurable-http-proxy:</w:t>
      </w:r>
    </w:p>
    <w:p w14:paraId="557D984B">
      <w:r>
        <w:rPr>
          <w:sz w:val="22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>
                <wp:simplePos x="0" y="0"/>
                <wp:positionH relativeFrom="column">
                  <wp:posOffset>-92710</wp:posOffset>
                </wp:positionH>
                <wp:positionV relativeFrom="paragraph">
                  <wp:posOffset>40005</wp:posOffset>
                </wp:positionV>
                <wp:extent cx="5681345" cy="947420"/>
                <wp:effectExtent l="38735" t="15240" r="42545" b="6604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345" cy="9474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7.3pt;margin-top:3.15pt;height:74.6pt;width:447.35pt;z-index:-251654144;v-text-anchor:middle;mso-width-relative:page;mso-height-relative:page;" fillcolor="#000000 [3213]" filled="t" stroked="t" coordsize="21600,21600" o:gfxdata="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```bash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pip install jupyterhub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npm install -g configurable-http-proxy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</w:t>
      </w:r>
    </w:p>
    <w:p w14:paraId="3E0C6056">
      <w:pPr>
        <w:pStyle w:val="3"/>
      </w:pPr>
      <w:r>
        <w:t>3.2. Install Jupyter Notebook</w:t>
      </w:r>
    </w:p>
    <w:p w14:paraId="24790914">
      <w:r>
        <w:t>You also need to install Jupyter Notebook to serve the notebook interface:</w:t>
      </w:r>
    </w:p>
    <w:p w14:paraId="6C0A05FB">
      <w:r>
        <w:rPr>
          <w:sz w:val="22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>
                <wp:simplePos x="0" y="0"/>
                <wp:positionH relativeFrom="column">
                  <wp:posOffset>-111760</wp:posOffset>
                </wp:positionH>
                <wp:positionV relativeFrom="paragraph">
                  <wp:posOffset>635</wp:posOffset>
                </wp:positionV>
                <wp:extent cx="5681345" cy="947420"/>
                <wp:effectExtent l="38735" t="15240" r="42545" b="66040"/>
                <wp:wrapNone/>
                <wp:docPr id="6" name="Rectangle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345" cy="9474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8.8pt;margin-top:0.05pt;height:74.6pt;width:447.35pt;z-index:-251653120;v-text-anchor:middle;mso-width-relative:page;mso-height-relative:page;" fillcolor="#000000 [3213]" filled="t" stroked="t" coordsize="21600,21600" o:gfxdata="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```bash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pip install notebook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</w:t>
      </w:r>
    </w:p>
    <w:p w14:paraId="4C58937A">
      <w:pPr>
        <w:pStyle w:val="2"/>
      </w:pPr>
      <w:r>
        <w:t>4. Install LDAPAuthenticator</w:t>
      </w:r>
    </w:p>
    <w:p w14:paraId="42589450">
      <w:r>
        <w:t>LDAPAuthenticator allows JupyterHub to authenticate users against an LDAP directory.</w:t>
      </w:r>
    </w:p>
    <w:p w14:paraId="1C1598EF">
      <w:r>
        <w:rPr>
          <w:sz w:val="22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-45085</wp:posOffset>
                </wp:positionH>
                <wp:positionV relativeFrom="paragraph">
                  <wp:posOffset>229235</wp:posOffset>
                </wp:positionV>
                <wp:extent cx="5681345" cy="947420"/>
                <wp:effectExtent l="38735" t="15240" r="42545" b="66040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345" cy="94742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3.55pt;margin-top:18.05pt;height:74.6pt;width:447.35pt;z-index:-251652096;v-text-anchor:middle;mso-width-relative:page;mso-height-relative:page;" fillcolor="#000000 [3213]" filled="t" stroked="t" coordsize="21600,21600" o:gfxdata="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t>Run the following command to install LDAPAuthenticator:</w:t>
      </w:r>
    </w:p>
    <w:p w14:paraId="021CCFE1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```bash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pip install jupyterhub-ldapauthenticator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</w:t>
      </w:r>
    </w:p>
    <w:p w14:paraId="41FCAE5C">
      <w:pPr>
        <w:pStyle w:val="2"/>
      </w:pPr>
      <w:r>
        <w:t>5. Configure JupyterHub with LDAP</w:t>
      </w:r>
    </w:p>
    <w:p w14:paraId="3EB17928">
      <w:r>
        <w:t>Next, configure JupyterHub to use LDAP authentication.</w:t>
      </w:r>
    </w:p>
    <w:p w14:paraId="4D1CC290">
      <w:pPr>
        <w:pStyle w:val="3"/>
      </w:pPr>
      <w:r>
        <w:t>5.1. Edit JupyterHub Configuration</w:t>
      </w:r>
    </w:p>
    <w:p w14:paraId="1DE2A4A1">
      <w:r>
        <w:t>Edit the JupyterHub configuration file (`jupyterhub_config.py`) to include LDAP settings:</w:t>
      </w:r>
    </w:p>
    <w:p w14:paraId="2E86B9ED">
      <w:pPr>
        <w:rPr>
          <w:color w:val="FFFFFF" w:themeColor="background1"/>
          <w14:textFill>
            <w14:solidFill>
              <w14:schemeClr w14:val="bg1"/>
            </w14:solidFill>
          </w14:textFill>
        </w:rPr>
      </w:pPr>
      <w:r>
        <w:rPr>
          <w:sz w:val="22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>
                <wp:simplePos x="0" y="0"/>
                <wp:positionH relativeFrom="column">
                  <wp:posOffset>-116840</wp:posOffset>
                </wp:positionH>
                <wp:positionV relativeFrom="paragraph">
                  <wp:posOffset>-67945</wp:posOffset>
                </wp:positionV>
                <wp:extent cx="5681345" cy="3570605"/>
                <wp:effectExtent l="38735" t="15240" r="42545" b="62230"/>
                <wp:wrapNone/>
                <wp:docPr id="9" name="Rectangle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81345" cy="357060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.2pt;margin-top:-5.35pt;height:281.15pt;width:447.35pt;z-index:-251651072;v-text-anchor:middle;mso-width-relative:page;mso-height-relative:page;" fillcolor="#000000 [3213]" filled="t" stroked="t" coordsize="21600,21600" o:gfxdata="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">
                <v:fill on="t" focussize="0,0"/>
                <v:stroke color="#4A7EBB [3204]" joinstyle="round"/>
                <v:imagedata o:title=""/>
                <o:lock v:ext="edit" aspectratio="f"/>
                <v:shadow on="t" color="#000000" opacity="22937f" offset="0pt,1.81102362204724pt" origin="0f,32768f" matrix="65536f,0f,0f,65536f"/>
              </v:rect>
            </w:pict>
          </mc:Fallback>
        </mc:AlternateConten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```python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c.JupyterHub.authenticator_class = 'ldapauthenticator.LDAPAuthenticator'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c.LDAPAuthenticator.server_address = 'ldap.example.com'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c.LDAPAuthenticator.bind_dn_template = [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   "uid={username},ou=users,dc=example,dc=com",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]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c.LDAPAuthenticator.use_ssl = True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c.LDAPAuthenticator.user_search_base = 'ou=users,dc=example,dc=com'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c.LDAPAuthenticator.lookup_dn = True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c.LDAPAuthenticator.bind_dn = 'cn=admin,dc=example,dc=com'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c.LDAPAuthenticator.bind_password = 'admin_password'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c.LDAPAuthenticator.user_attribute = 'sAMAccountName'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c.LDAPAuthenticator.allowed_groups = [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 xml:space="preserve">    "cn=jupyterhub-users,ou=groups,dc=example,dc=com"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]</w:t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br w:type="textWrapping"/>
      </w:r>
      <w:r>
        <w:rPr>
          <w:color w:val="FFFFFF" w:themeColor="background1"/>
          <w14:textFill>
            <w14:solidFill>
              <w14:schemeClr w14:val="bg1"/>
            </w14:solidFill>
          </w14:textFill>
        </w:rPr>
        <w:t>```</w:t>
      </w:r>
    </w:p>
    <w:p w14:paraId="67DDAF0F">
      <w:r>
        <w:t>Replace the values above with your actual LDAP server details.</w:t>
      </w:r>
    </w:p>
    <w:p w14:paraId="3D49FB7C">
      <w:pPr>
        <w:pStyle w:val="2"/>
      </w:pPr>
      <w:r>
        <w:t>6. Start and Test JupyterHub</w:t>
      </w:r>
    </w:p>
    <w:p w14:paraId="47AB7C60">
      <w:r>
        <w:t>Now, start JupyterHub and test the LDAP authentication.</w:t>
      </w:r>
    </w:p>
    <w:p w14:paraId="55CAB486">
      <w:pPr>
        <w:pStyle w:val="3"/>
      </w:pPr>
      <w:r>
        <w:t>6.1. Start JupyterHub</w:t>
      </w:r>
    </w:p>
    <w:p w14:paraId="679F9F1F">
      <w:r>
        <w:t>Run the following command to start JupyterHub:</w:t>
      </w:r>
    </w:p>
    <w:p w14:paraId="18BDAF12">
      <w:r>
        <w:br w:type="textWrapping"/>
      </w:r>
      <w:r>
        <w:t>```bash</w:t>
      </w:r>
      <w:r>
        <w:br w:type="textWrapping"/>
      </w:r>
      <w:r>
        <w:t>sudo jupyterhub</w:t>
      </w:r>
      <w:r>
        <w:br w:type="textWrapping"/>
      </w:r>
      <w:r>
        <w:t>```</w:t>
      </w:r>
    </w:p>
    <w:p w14:paraId="63320B64">
      <w:pPr>
        <w:pStyle w:val="3"/>
      </w:pPr>
      <w:r>
        <w:t>6.2. Test Login</w:t>
      </w:r>
    </w:p>
    <w:p w14:paraId="59D70FAD">
      <w:r>
        <w:t>Open a web browser and navigate to the JupyterHub instance (usually `http://localhost:8000`). Try logging in with a user that exists in your LDAP directory and is part of the allowed group.</w:t>
      </w:r>
    </w:p>
    <w:p w14:paraId="2B71832B">
      <w:pPr>
        <w:pStyle w:val="2"/>
      </w:pPr>
      <w:r>
        <w:t>7. Troubleshooting and Tips</w:t>
      </w:r>
    </w:p>
    <w:p w14:paraId="1EC84AF2">
      <w:r>
        <w:t>If you encounter any issues during the installation or configuration process, consider the following tips:</w:t>
      </w:r>
    </w:p>
    <w:p w14:paraId="44F6F948">
      <w:r>
        <w:t>- Ensure that the LDAP server address and credentials are correct.</w:t>
      </w:r>
      <w:r>
        <w:br w:type="textWrapping"/>
      </w:r>
      <w:r>
        <w:t>- Check that the user's group memberships are properly set in LDAP.</w:t>
      </w:r>
      <w:r>
        <w:br w:type="textWrapping"/>
      </w:r>
      <w:r>
        <w:t>- Use `ldapsearch` tools to verify that LDAP queries return expected results.</w:t>
      </w:r>
      <w:r>
        <w:br w:type="textWrapping"/>
      </w:r>
      <w:r>
        <w:t>- Check JupyterHub logs for any authentication errors or warnings.</w:t>
      </w:r>
    </w:p>
    <w:p w14:paraId="2B54B2EF">
      <w:r>
        <w:t>You can also consult the official JupyterHub and LDAPAuthenticator documentation for further assistance.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5FA6C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Ahmad Rafli</cp:lastModifiedBy>
  <dcterms:modified xsi:type="dcterms:W3CDTF">2024-08-15T07:55:19Z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F3EA96B9DF2C47AE867F267CF9DDB09B_12</vt:lpwstr>
  </property>
</Properties>
</file>